
<file path=[Content_Types].xml><?xml version="1.0" encoding="utf-8"?>
<Types xmlns="http://schemas.openxmlformats.org/package/2006/content-types">
  <Default ContentType="image/jpeg" Extension="jpeg"/>
  <Default ContentType="application/octet-stream" Extension="jpg"/>
  <Default ContentType="image/png" Extension="png"/>
  <Default ContentType="image/bmp" Extension="bmp"/>
  <Default ContentType="image/gif" Extension="gif"/>
  <Default ContentType="image/tiff" Extension="tiff"/>
  <Default ContentType="image/wmf" Extension="wmf"/>
  <Default ContentType="image/emf" Extension="emf"/>
  <Default ContentType="application/vnd.openxmlformats-package.relationships+xml" Extension="rels"/>
  <Default ContentType="application/xml" Extension="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Type="http://schemas.openxmlformats.org/officeDocument/2006/relationships/extended-properties" Id="rId3" Target="docProps/app.xml"/>
  <Relationship Type="http://schemas.openxmlformats.org/package/2006/relationships/metadata/core-properties" Id="rId2" Target="docProps/core.xml"/>
  <Relationship Type="http://schemas.openxmlformats.org/officeDocument/2006/relationships/officeDocument" Id="rId1" Target="word/document.xml"/>
</Relationships>

</file>

<file path=word/document.xml><?xml version="1.0" encoding="utf-8"?>
<w:document xmlns:o="urn:schemas-microsoft-com:office:office" xmlns:w10="urn:schemas-microsoft-com:office:word" xmlns:r="http://schemas.openxmlformats.org/officeDocument/2006/relationships" xmlns:wpc="http://schemas.microsoft.com/office/word/2010/wordprocessingCanvas" xmlns:wpg="http://schemas.microsoft.com/office/word/2010/wordprocessingGroup" xmlns:wp="http://schemas.openxmlformats.org/drawingml/2006/wordprocessingDrawing" xmlns:wpi="http://schemas.microsoft.com/office/word/2010/wordprocessingInk" xmlns:w15="http://schemas.microsoft.com/office/word/2012/wordml" xmlns:w="http://schemas.openxmlformats.org/wordprocessingml/2006/main" xmlns:v="urn:schemas-microsoft-com:vml" xmlns:cx="http://schemas.microsoft.com/office/drawing/2014/chartex" xmlns:mc="http://schemas.openxmlformats.org/markup-compatibility/2006" xmlns:w14="http://schemas.microsoft.com/office/word/2010/wordml" xmlns:wps="http://schemas.microsoft.com/office/word/2010/wordprocessingShape" xmlns:m="http://schemas.openxmlformats.org/officeDocument/2006/math" xmlns:w16se="http://schemas.microsoft.com/office/word/2015/wordml/symex" xmlns:wp14="http://schemas.microsoft.com/office/word/2010/wordprocessingDrawing" xmlns:wne="http://schemas.microsoft.com/office/word/2006/wordml" mc:Ignorable="w14 w15 w16se wp14">
  <w:body>
    <w:p w:rsidR="0061535D" w:rsidRDefault="0061535D" w:rsidRPr="0061535D" w:rsidP="0061535D">
      <w:pPr>
        <w:pStyle w:val="a3"/>
        <w:spacing w:line="340" w:lineRule="auto"/>
        <w:rPr>
          <w:noProof/>
        </w:rPr>
      </w:pPr>
      <w:bookmarkStart w:id="0" w:name="_____"/>
      <w:bookmarkStart w:id="1" w:name="_Toc515962800"/>
      <w:bookmarkEnd w:id="0"/>
      <w:r w:rsidRPr="00A15352">
        <w:rPr>
          <w:sz w:val="40"/>
        </w:rPr>
        <w:t>技术支持</w:t>
      </w:r>
      <w:bookmarkEnd w:id="1"/>
      <w:r>
        <w:fldChar w:fldCharType="begin"/>
      </w:r>
      <w:r/>
      <w:r>
        <w:fldChar w:fldCharType="separate"/>
      </w:r>
    </w:p>
    <w:sdt>
      <w:sdtPr>
        <w:rPr>
          <w:lang w:val="zh_CN"/>
        </w:rPr>
        <w:id w:val="-548227857"/>
        <w:docPartObj>
          <w:docPartGallery w:val="Table of Contents"/>
          <w:docPartUnique/>
        </w:docPartObj>
      </w:sdtPr>
      <w:sdtEndPr>
        <w:rPr>
          <w:rFonts w:eastAsiaTheme="minorEastAsia" w:cstheme="minorBidi" w:asciiTheme="minorHAnsi" w:hAnsiTheme="minorHAnsi"/>
          <w:b/>
          <w:bCs/>
          <w:noProof/>
          <w:color w:val="auto"/>
          <w:kern w:val="2"/>
          <w:sz w:val="21"/>
          <w:szCs w:val="24"/>
        </w:rPr>
      </w:sdtEndPr>
      <w:sdtContent>
        <w:p w14:paraId="2CAD4A7C" w:rsidR="004576D6" w14:textId="3F565FE5" w:rsidRDefault="004576D6">
          <w:pPr>
            <w:pStyle w:val="TOC"/>
          </w:pPr>
          <w:r>
            <w:rPr>
              <w:lang w:val="zh_CN"/>
            </w:rPr>
            <w:t>目录</w:t>
          </w:r>
        </w:p>
        <w:p w14:paraId="314E4378" w:rsidR="004576D6" w14:textId="72929023" w:rsidRDefault="004576D6">
          <w:pPr>
            <w:pStyle w:val="TOC1"/>
            <w:tabs>
              <w:tab w:pos="9730" w:val="right" w:leader="dot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14E4378" w:rsidR="004576D6" w14:textId="72929023" w:rsidRDefault="004576D6" w:rsidP="004576D6">
          <w:pPr>
            <w:rPr w:hint="eastAsia">
              <w:rFonts/>
            </w:rPr>
          </w:pPr>
          <w:r>
            <w:rPr>
              <w:b/>
              <w:bCs/>
              <w:lang w:val="zh_CN"/>
            </w:rPr>
            <w:fldChar w:fldCharType="end"/>
          </w:r>
        </w:p>
      </w:sdtContent>
    </w:sdt>
    <w:p w:rsidR="0054058D" w:rsidRDefault="00592BE2">
      <w:pPr>
        <w:jc w:val="center"/>
      </w:pPr>
      <w:r>
        <w:drawing>
          <wp:inline distL="0" distT="0" distB="0" distR="0">
            <wp:extent cx="5279220" cy="4662045"/>
            <wp:effectExtent r="0" l="0" b="0" t="0"/>
            <wp:docPr id="0" name="image 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6000" cy="29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74" w:rsidRDefault="00EE0374" w:rsidP="00EE0374">
      <w:pPr>
        <w:pStyle w:val="1"/>
        <w:keepNext w:val="0"/>
        <w:numPr>
          <w:ilvl w:val="0"/>
          <w:numId w:val="1"/>
        </w:numPr>
        <w:tabs>
          <w:tab w:pos="0" w:val="clear"/>
        </w:tabs>
        <w:spacing w:line="340" w:lineRule="auto"/>
        <w:ind w:firstLine="0" w:left="0"/>
      </w:pPr>
      <w:bookmarkStart w:id="2" w:name="_____2"/>
      <w:bookmarkStart w:id="3" w:name="_103"/>
      <w:bookmarkEnd w:id="2"/>
      <w:r>
        <w:rPr>
          <w:rFonts w:eastAsia="Arial" w:ascii="Arial" w:cs="Arial" w:hAnsi="Arial"/>
          <w:sz w:val="28"/>
        </w:rPr>
        <w:t xml:space="preserve">规范</w:t>
      </w:r>
      <w:bookmarkEnd w:id="3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4" w:name="_____4"/>
      <w:bookmarkStart w:id="5" w:name="_134"/>
      <w:bookmarkEnd w:id="4"/>
      <w:r>
        <w:rPr>
          <w:rFonts w:eastAsia="Arial" w:ascii="Arial" w:cs="Arial" w:hAnsi="Arial"/>
          <w:sz w:val="24"/>
        </w:rPr>
        <w:t xml:space="preserve">工作内容学习</w:t>
      </w:r>
      <w:bookmarkEnd w:id="5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6" w:name="_____6"/>
      <w:bookmarkStart w:id="7" w:name="_104"/>
      <w:bookmarkEnd w:id="6"/>
      <w:r>
        <w:rPr>
          <w:rFonts w:eastAsia="Arial" w:ascii="Arial" w:cs="Arial" w:hAnsi="Arial"/>
          <w:sz w:val="24"/>
        </w:rPr>
        <w:t xml:space="preserve">工作流程学习</w:t>
      </w:r>
      <w:bookmarkEnd w:id="7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8" w:name="_____8"/>
      <w:bookmarkStart w:id="9" w:name="_105"/>
      <w:bookmarkEnd w:id="8"/>
      <w:r>
        <w:rPr>
          <w:rFonts w:eastAsia="Arial" w:ascii="Arial" w:cs="Arial" w:hAnsi="Arial"/>
          <w:sz w:val="24"/>
        </w:rPr>
        <w:t xml:space="preserve">现场升级流程</w:t>
      </w:r>
      <w:bookmarkEnd w:id="9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0" w:name="_____10"/>
      <w:bookmarkStart w:id="11" w:name="_106"/>
      <w:bookmarkEnd w:id="10"/>
      <w:r>
        <w:rPr>
          <w:rFonts w:eastAsia="Arial" w:ascii="Arial" w:cs="Arial" w:hAnsi="Arial"/>
          <w:sz w:val="24"/>
        </w:rPr>
        <w:t xml:space="preserve">需求交付流程</w:t>
      </w:r>
      <w:bookmarkEnd w:id="11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2" w:name="_____12"/>
      <w:bookmarkStart w:id="13" w:name="_107"/>
      <w:bookmarkEnd w:id="12"/>
      <w:r>
        <w:rPr>
          <w:rFonts w:eastAsia="Arial" w:ascii="Arial" w:cs="Arial" w:hAnsi="Arial"/>
          <w:sz w:val="24"/>
        </w:rPr>
        <w:t xml:space="preserve">文件可读性要求</w:t>
      </w:r>
      <w:bookmarkEnd w:id="13"/>
    </w:p>
    <w:p w:rsidR="00EE0374" w:rsidRDefault="00EE0374" w:rsidP="00EE0374">
      <w:pPr>
        <w:pStyle w:val="1"/>
        <w:keepNext w:val="0"/>
        <w:numPr>
          <w:ilvl w:val="0"/>
          <w:numId w:val="1"/>
        </w:numPr>
        <w:tabs>
          <w:tab w:pos="0" w:val="clear"/>
        </w:tabs>
        <w:spacing w:line="340" w:lineRule="auto"/>
        <w:ind w:firstLine="0" w:left="0"/>
      </w:pPr>
      <w:bookmarkStart w:id="14" w:name="_____14"/>
      <w:bookmarkStart w:id="15" w:name="_101"/>
      <w:bookmarkEnd w:id="14"/>
      <w:r>
        <w:rPr>
          <w:rFonts w:eastAsia="Arial" w:ascii="Arial" w:cs="Arial" w:hAnsi="Arial"/>
          <w:sz w:val="28"/>
        </w:rPr>
        <w:t xml:space="preserve">服务器</w:t>
      </w:r>
      <w:bookmarkEnd w:id="15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6" w:name="_____16"/>
      <w:bookmarkStart w:id="17" w:name="_108"/>
      <w:bookmarkEnd w:id="16"/>
      <w:r>
        <w:rPr>
          <w:rFonts w:eastAsia="Arial" w:ascii="Arial" w:cs="Arial" w:hAnsi="Arial"/>
          <w:sz w:val="24"/>
        </w:rPr>
        <w:t xml:space="preserve">Postman模拟请求使用</w:t>
      </w:r>
      <w:bookmarkEnd w:id="17"/>
    </w:p>
    <w:p w:rsidR="0054058D" w:rsidRDefault="00592BE2">
      <w:pPr>
        <w:ind w:left="200"/>
        <w:jc w:val="both"/>
      </w:pPr>
      <w:hyperlink r:id="rId9">
        <w:r w:rsidRPr="00592BE2">
          <w:rPr>
            <w:rFonts w:eastAsia="Arial" w:ascii="Arial" w:cs="Arial" w:hAnsi="Arial"/>
            <w:rStyle w:val="a3"/>
          </w:rPr>
          <w:t>postman</w:t>
        </w:r>
      </w:hyperlink>
      <w:r>
        <w:t xml:space="preserve">, </w:t>
      </w:r>
      <w:hyperlink r:id="rId10">
        <w:r w:rsidRPr="00592BE2">
          <w:rPr>
            <w:rFonts w:eastAsia="Arial" w:ascii="Arial" w:cs="Arial" w:hAnsi="Arial"/>
            <w:rStyle w:val="a3"/>
          </w:rPr>
          <w:t>详细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8" w:name="_____18"/>
      <w:bookmarkStart w:id="19" w:name="_109"/>
      <w:bookmarkEnd w:id="18"/>
      <w:r>
        <w:rPr>
          <w:rFonts w:eastAsia="Arial" w:ascii="Arial" w:cs="Arial" w:hAnsi="Arial"/>
          <w:sz w:val="24"/>
        </w:rPr>
        <w:t xml:space="preserve">WireShark抓包工具使用</w:t>
      </w:r>
      <w:bookmarkEnd w:id="19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20" w:name="_____20"/>
      <w:bookmarkStart w:id="21" w:name="_110"/>
      <w:bookmarkEnd w:id="20"/>
      <w:r>
        <w:rPr>
          <w:rFonts w:eastAsia="Arial" w:ascii="Arial" w:cs="Arial" w:hAnsi="Arial"/>
          <w:sz w:val="24"/>
        </w:rPr>
        <w:t xml:space="preserve">HEIDiSQL数据工具使用</w:t>
      </w:r>
      <w:bookmarkEnd w:id="21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22" w:name="_____22"/>
      <w:bookmarkStart w:id="23" w:name="_111"/>
      <w:bookmarkEnd w:id="22"/>
      <w:r>
        <w:rPr>
          <w:rFonts w:eastAsia="Arial" w:ascii="Arial" w:cs="Arial" w:hAnsi="Arial"/>
          <w:sz w:val="24"/>
        </w:rPr>
        <w:t xml:space="preserve">Shell工具使用</w:t>
      </w:r>
      <w:bookmarkEnd w:id="23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24" w:name="_____24"/>
      <w:bookmarkStart w:id="25" w:name="_112"/>
      <w:bookmarkEnd w:id="24"/>
      <w:r>
        <w:rPr>
          <w:rFonts w:eastAsia="Arial" w:ascii="Arial" w:cs="Arial" w:hAnsi="Arial"/>
          <w:sz w:val="24"/>
        </w:rPr>
        <w:t xml:space="preserve">Sh脚本</w:t>
      </w:r>
      <w:bookmarkEnd w:id="25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26" w:name="_____26"/>
      <w:bookmarkStart w:id="27" w:name="_113"/>
      <w:bookmarkEnd w:id="26"/>
      <w:r>
        <w:rPr>
          <w:rFonts w:eastAsia="Arial" w:ascii="Arial" w:cs="Arial" w:hAnsi="Arial"/>
          <w:sz w:val="24"/>
        </w:rPr>
        <w:t xml:space="preserve">docker容器</w:t>
      </w:r>
      <w:bookmarkEnd w:id="27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28" w:name="_____28"/>
      <w:bookmarkStart w:id="29" w:name="_114"/>
      <w:bookmarkEnd w:id="28"/>
      <w:r>
        <w:rPr>
          <w:rFonts w:eastAsia="Arial" w:ascii="Arial" w:cs="Arial" w:hAnsi="Arial"/>
          <w:sz w:val="24"/>
        </w:rPr>
        <w:t xml:space="preserve">supervisor</w:t>
      </w:r>
      <w:bookmarkEnd w:id="29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30" w:name="_____30"/>
      <w:bookmarkStart w:id="31" w:name="_115"/>
      <w:bookmarkEnd w:id="30"/>
      <w:r>
        <w:rPr>
          <w:rFonts w:eastAsia="Arial" w:ascii="Arial" w:cs="Arial" w:hAnsi="Arial"/>
          <w:sz w:val="24"/>
        </w:rPr>
        <w:t xml:space="preserve">linux</w:t>
      </w:r>
      <w:bookmarkEnd w:id="31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32" w:name="_____32"/>
      <w:bookmarkStart w:id="33" w:name="_116"/>
      <w:bookmarkEnd w:id="32"/>
      <w:r>
        <w:rPr>
          <w:rFonts w:eastAsia="Arial" w:ascii="Arial" w:cs="Arial" w:hAnsi="Arial"/>
          <w:sz w:val="24"/>
        </w:rPr>
        <w:t xml:space="preserve">Redis工具使用</w:t>
      </w:r>
      <w:bookmarkEnd w:id="33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34" w:name="_____34"/>
      <w:bookmarkStart w:id="35" w:name="_117"/>
      <w:bookmarkEnd w:id="34"/>
      <w:r>
        <w:rPr>
          <w:rFonts w:eastAsia="Arial" w:ascii="Arial" w:cs="Arial" w:hAnsi="Arial"/>
          <w:sz w:val="24"/>
        </w:rPr>
        <w:t xml:space="preserve">Mysql</w:t>
      </w:r>
      <w:bookmarkEnd w:id="35"/>
    </w:p>
    <w:p w:rsidR="00EE0374" w:rsidRDefault="00EE0374" w:rsidP="00EE0374">
      <w:pPr>
        <w:pStyle w:val="1"/>
        <w:keepNext w:val="0"/>
        <w:numPr>
          <w:ilvl w:val="0"/>
          <w:numId w:val="1"/>
        </w:numPr>
        <w:tabs>
          <w:tab w:pos="0" w:val="clear"/>
        </w:tabs>
        <w:spacing w:line="340" w:lineRule="auto"/>
        <w:ind w:firstLine="0" w:left="0"/>
      </w:pPr>
      <w:bookmarkStart w:id="36" w:name="_____36"/>
      <w:bookmarkStart w:id="37" w:name="_102"/>
      <w:bookmarkEnd w:id="36"/>
      <w:r>
        <w:rPr>
          <w:rFonts w:eastAsia="Arial" w:ascii="Arial" w:cs="Arial" w:hAnsi="Arial"/>
          <w:sz w:val="28"/>
        </w:rPr>
        <w:t xml:space="preserve">平台业务</w:t>
      </w:r>
      <w:bookmarkEnd w:id="37"/>
    </w:p>
    <w:p w:rsidR="0054058D" w:rsidRDefault="00592BE2">
      <w:hyperlink r:id="rId11">
        <w:r w:rsidRPr="00592BE2">
          <w:rPr>
            <w:rFonts w:eastAsia="Arial" w:ascii="Arial" w:cs="Arial" w:hAnsi="Arial"/>
            <w:rStyle w:val="a3"/>
          </w:rPr>
          <w:t>现场问题记录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38" w:name="_____38"/>
      <w:bookmarkStart w:id="39" w:name="_118"/>
      <w:bookmarkEnd w:id="38"/>
      <w:r>
        <w:rPr>
          <w:rFonts w:eastAsia="Arial" w:ascii="Arial" w:cs="Arial" w:hAnsi="Arial"/>
          <w:sz w:val="24"/>
        </w:rPr>
        <w:t xml:space="preserve">客户端基础功能</w:t>
      </w:r>
      <w:bookmarkEnd w:id="39"/>
    </w:p>
    <w:p w:rsidR="0054058D" w:rsidRDefault="00592BE2">
      <w:pPr>
        <w:ind w:left="200"/>
        <w:jc w:val="both"/>
      </w:pPr>
      <w:hyperlink r:id="rId12">
        <w:r w:rsidRPr="00592BE2">
          <w:rPr>
            <w:rFonts w:eastAsia="Arial" w:ascii="Arial" w:cs="Arial" w:hAnsi="Arial"/>
            <w:rStyle w:val="a3"/>
          </w:rPr>
          <w:t>rcs客户端文档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40" w:name="_____40"/>
      <w:bookmarkStart w:id="41" w:name="_156"/>
      <w:bookmarkEnd w:id="40"/>
      <w:r>
        <w:rPr>
          <w:rFonts w:eastAsia="Arial" w:ascii="Arial" w:cs="Arial" w:hAnsi="Arial"/>
          <w:sz w:val="24"/>
        </w:rPr>
        <w:t xml:space="preserve">移动AGV管理平台RCS4.0&amp;ICS3.0_操作配置文档_202200803.doc</w:t>
      </w:r>
      <w:bookmarkEnd w:id="41"/>
    </w:p>
    <w:p w:rsidR="0054058D" w:rsidRDefault="00592BE2">
      <w:pPr>
        <w:ind w:left="400"/>
        <w:jc w:val="both"/>
      </w:pPr>
      <w:hyperlink r:id="rId13">
        <w:r w:rsidRPr="00592BE2">
          <w:rPr>
            <w:rFonts w:eastAsia="Arial" w:ascii="Arial" w:cs="Arial" w:hAnsi="Arial"/>
            <w:rStyle w:val="a3"/>
          </w:rPr>
          <w:t>移动AGV管理平台RCS4.0&amp;ICS3.0_操作配置文档_202200803.doc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42" w:name="_____42"/>
      <w:bookmarkStart w:id="43" w:name="_121"/>
      <w:bookmarkEnd w:id="42"/>
      <w:r>
        <w:rPr>
          <w:rFonts w:eastAsia="Arial" w:ascii="Arial" w:cs="Arial" w:hAnsi="Arial"/>
          <w:sz w:val="24"/>
        </w:rPr>
        <w:t xml:space="preserve">搬运流程</w:t>
      </w:r>
      <w:bookmarkEnd w:id="43"/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44" w:name="_____44"/>
      <w:bookmarkStart w:id="45" w:name="_122"/>
      <w:bookmarkEnd w:id="44"/>
      <w:r>
        <w:rPr>
          <w:rFonts w:eastAsia="Arial" w:ascii="Arial" w:cs="Arial" w:hAnsi="Arial"/>
          <w:sz w:val="24"/>
        </w:rPr>
        <w:t xml:space="preserve">叉车流程</w:t>
      </w:r>
      <w:bookmarkEnd w:id="45"/>
    </w:p>
    <w:p w:rsidR="0054058D" w:rsidRDefault="00592BE2">
      <w:pPr>
        <w:ind w:left="400"/>
        <w:jc w:val="both"/>
      </w:pPr>
      <w:hyperlink r:id="rId14">
        <w:r w:rsidRPr="00592BE2">
          <w:rPr>
            <w:rFonts w:eastAsia="Arial" w:ascii="Arial" w:cs="Arial" w:hAnsi="Arial"/>
            <w:rStyle w:val="a3"/>
          </w:rPr>
          <w:t>叉车</w:t>
        </w:r>
      </w:hyperlink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46" w:name="_____46"/>
      <w:bookmarkStart w:id="47" w:name="_153"/>
      <w:bookmarkEnd w:id="46"/>
      <w:r>
        <w:rPr>
          <w:rFonts w:eastAsia="Arial" w:ascii="Arial" w:cs="Arial" w:hAnsi="Arial"/>
          <w:sz w:val="24"/>
        </w:rPr>
        <w:t xml:space="preserve">基线3.0_叉车地牛业务_FAQ：常见问题问答.doc</w:t>
      </w:r>
      <w:bookmarkEnd w:id="47"/>
    </w:p>
    <w:p w:rsidR="0054058D" w:rsidRDefault="00592BE2">
      <w:pPr>
        <w:ind w:left="600"/>
        <w:jc w:val="both"/>
      </w:pPr>
      <w:hyperlink r:id="rId15">
        <w:r w:rsidRPr="00592BE2">
          <w:rPr>
            <w:rFonts w:eastAsia="Arial" w:ascii="Arial" w:cs="Arial" w:hAnsi="Arial"/>
            <w:rStyle w:val="a3"/>
          </w:rPr>
          <w:t>基线3.0_叉车地牛业务_FAQ：常见问题问答.doc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48" w:name="_____48"/>
      <w:bookmarkStart w:id="49" w:name="_123"/>
      <w:bookmarkEnd w:id="48"/>
      <w:r>
        <w:rPr>
          <w:rFonts w:eastAsia="Arial" w:ascii="Arial" w:cs="Arial" w:hAnsi="Arial"/>
          <w:sz w:val="24"/>
        </w:rPr>
        <w:t xml:space="preserve">仓储流程</w:t>
      </w:r>
      <w:bookmarkEnd w:id="49"/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50" w:name="_____50"/>
      <w:bookmarkStart w:id="51" w:name="_131"/>
      <w:bookmarkEnd w:id="50"/>
      <w:r>
        <w:rPr>
          <w:rFonts w:eastAsia="Arial" w:ascii="Arial" w:cs="Arial" w:hAnsi="Arial"/>
          <w:sz w:val="24"/>
        </w:rPr>
        <w:t xml:space="preserve">PAD移动端配置</w:t>
      </w:r>
      <w:bookmarkEnd w:id="51"/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52" w:name="_____52"/>
      <w:bookmarkStart w:id="53" w:name="_130"/>
      <w:bookmarkEnd w:id="52"/>
      <w:r>
        <w:rPr>
          <w:rFonts w:eastAsia="Arial" w:ascii="Arial" w:cs="Arial" w:hAnsi="Arial"/>
          <w:sz w:val="24"/>
        </w:rPr>
        <w:t xml:space="preserve">跨区域场景</w:t>
      </w:r>
      <w:bookmarkEnd w:id="53"/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54" w:name="_____54"/>
      <w:bookmarkStart w:id="55" w:name="_152"/>
      <w:bookmarkEnd w:id="54"/>
      <w:r>
        <w:rPr>
          <w:rFonts w:eastAsia="Arial" w:ascii="Arial" w:cs="Arial" w:hAnsi="Arial"/>
          <w:sz w:val="24"/>
        </w:rPr>
        <w:t xml:space="preserve">富阳AMR切换环境配置文档.docx</w:t>
      </w:r>
      <w:bookmarkEnd w:id="55"/>
    </w:p>
    <w:p w:rsidR="0054058D" w:rsidRDefault="00592BE2">
      <w:pPr>
        <w:ind w:left="600"/>
        <w:jc w:val="both"/>
      </w:pPr>
      <w:hyperlink r:id="rId16">
        <w:r w:rsidRPr="00592BE2">
          <w:rPr>
            <w:rFonts w:eastAsia="Arial" w:ascii="Arial" w:cs="Arial" w:hAnsi="Arial"/>
            <w:rStyle w:val="a3"/>
          </w:rPr>
          <w:t>富阳AMR切换环境配置文档.docx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56" w:name="_____56"/>
      <w:bookmarkStart w:id="57" w:name="_139"/>
      <w:bookmarkEnd w:id="56"/>
      <w:r>
        <w:rPr>
          <w:rFonts w:eastAsia="Arial" w:ascii="Arial" w:cs="Arial" w:hAnsi="Arial"/>
          <w:sz w:val="24"/>
        </w:rPr>
        <w:t xml:space="preserve">场景选点</w:t>
      </w:r>
      <w:bookmarkEnd w:id="57"/>
    </w:p>
    <w:p w:rsidR="0054058D" w:rsidRDefault="00592BE2">
      <w:pPr>
        <w:ind w:left="400"/>
        <w:jc w:val="both"/>
      </w:pPr>
      <w:hyperlink r:id="rId17">
        <w:r w:rsidRPr="00592BE2">
          <w:rPr>
            <w:rFonts w:eastAsia="Arial" w:ascii="Arial" w:cs="Arial" w:hAnsi="Arial"/>
            <w:rStyle w:val="a3"/>
          </w:rPr>
          <w:t>场景选点</w:t>
        </w:r>
      </w:hyperlink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58" w:name="_____58"/>
      <w:bookmarkStart w:id="59" w:name="_149"/>
      <w:bookmarkEnd w:id="58"/>
      <w:r>
        <w:rPr>
          <w:rFonts w:eastAsia="Arial" w:ascii="Arial" w:cs="Arial" w:hAnsi="Arial"/>
          <w:sz w:val="24"/>
        </w:rPr>
        <w:t xml:space="preserve">场景选点配置说明_v0.0.2.docx</w:t>
      </w:r>
      <w:bookmarkEnd w:id="59"/>
    </w:p>
    <w:p w:rsidR="0054058D" w:rsidRDefault="00592BE2">
      <w:pPr>
        <w:ind w:left="600"/>
        <w:jc w:val="both"/>
      </w:pPr>
      <w:hyperlink r:id="rId18">
        <w:r w:rsidRPr="00592BE2">
          <w:rPr>
            <w:rFonts w:eastAsia="Arial" w:ascii="Arial" w:cs="Arial" w:hAnsi="Arial"/>
            <w:rStyle w:val="a3"/>
          </w:rPr>
          <w:t>场景选点配置说明_v0.0.2.docx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60" w:name="_____60"/>
      <w:bookmarkStart w:id="61" w:name="_119"/>
      <w:bookmarkEnd w:id="60"/>
      <w:r>
        <w:rPr>
          <w:rFonts w:eastAsia="Arial" w:ascii="Arial" w:cs="Arial" w:hAnsi="Arial"/>
          <w:sz w:val="24"/>
        </w:rPr>
        <w:t xml:space="preserve">地图工具基础功能</w:t>
      </w:r>
      <w:bookmarkEnd w:id="61"/>
    </w:p>
    <w:p w:rsidR="0054058D" w:rsidRDefault="00592BE2">
      <w:pPr>
        <w:ind w:left="200"/>
        <w:jc w:val="both"/>
      </w:pPr>
      <w:hyperlink r:id="rId19">
        <w:r w:rsidRPr="00592BE2">
          <w:rPr>
            <w:rFonts w:eastAsia="Arial" w:ascii="Arial" w:cs="Arial" w:hAnsi="Arial"/>
            <w:rStyle w:val="a3"/>
          </w:rPr>
          <w:t>地图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62" w:name="_____62"/>
      <w:bookmarkStart w:id="63" w:name="_151"/>
      <w:bookmarkEnd w:id="62"/>
      <w:r>
        <w:rPr>
          <w:rFonts w:eastAsia="Arial" w:ascii="Arial" w:cs="Arial" w:hAnsi="Arial"/>
          <w:sz w:val="24"/>
        </w:rPr>
        <w:t xml:space="preserve">地图编辑器+说明文档.pdf</w:t>
      </w:r>
      <w:bookmarkEnd w:id="63"/>
    </w:p>
    <w:p w:rsidR="0054058D" w:rsidRDefault="00592BE2">
      <w:pPr>
        <w:ind w:left="400"/>
        <w:jc w:val="both"/>
      </w:pPr>
      <w:hyperlink r:id="rId20">
        <w:r w:rsidRPr="00592BE2">
          <w:rPr>
            <w:rFonts w:eastAsia="Arial" w:ascii="Arial" w:cs="Arial" w:hAnsi="Arial"/>
            <w:rStyle w:val="a3"/>
          </w:rPr>
          <w:t>地图编辑器+说明文档.pdf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64" w:name="_____64"/>
      <w:bookmarkStart w:id="65" w:name="_120"/>
      <w:bookmarkEnd w:id="64"/>
      <w:r>
        <w:rPr>
          <w:rFonts w:eastAsia="Arial" w:ascii="Arial" w:cs="Arial" w:hAnsi="Arial"/>
          <w:sz w:val="24"/>
        </w:rPr>
        <w:t xml:space="preserve">回放工具基础功能</w:t>
      </w:r>
      <w:bookmarkEnd w:id="65"/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66" w:name="_____66"/>
      <w:bookmarkStart w:id="67" w:name="_140"/>
      <w:bookmarkEnd w:id="66"/>
      <w:r>
        <w:rPr>
          <w:rFonts w:eastAsia="Arial" w:ascii="Arial" w:cs="Arial" w:hAnsi="Arial"/>
          <w:sz w:val="24"/>
        </w:rPr>
        <w:t xml:space="preserve">playBack</w:t>
      </w:r>
      <w:bookmarkEnd w:id="67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68" w:name="_____68"/>
      <w:bookmarkStart w:id="69" w:name="_138"/>
      <w:bookmarkEnd w:id="68"/>
      <w:r>
        <w:rPr>
          <w:rFonts w:eastAsia="Arial" w:ascii="Arial" w:cs="Arial" w:hAnsi="Arial"/>
          <w:sz w:val="24"/>
        </w:rPr>
        <w:t xml:space="preserve">模拟器工具</w:t>
      </w:r>
      <w:bookmarkEnd w:id="69"/>
    </w:p>
    <w:p w:rsidR="0054058D" w:rsidRDefault="00592BE2">
      <w:pPr>
        <w:ind w:left="200"/>
        <w:jc w:val="both"/>
      </w:pPr>
      <w:hyperlink r:id="rId21">
        <w:r w:rsidRPr="00592BE2">
          <w:rPr>
            <w:rFonts w:eastAsia="Arial" w:ascii="Arial" w:cs="Arial" w:hAnsi="Arial"/>
            <w:rStyle w:val="a3"/>
          </w:rPr>
          <w:t>模拟器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70" w:name="_____70"/>
      <w:bookmarkStart w:id="71" w:name="_154"/>
      <w:bookmarkEnd w:id="70"/>
      <w:r>
        <w:rPr>
          <w:rFonts w:eastAsia="Arial" w:ascii="Arial" w:cs="Arial" w:hAnsi="Arial"/>
          <w:sz w:val="24"/>
        </w:rPr>
        <w:t xml:space="preserve">模拟器windows启动工具使用说明书.docx</w:t>
      </w:r>
      <w:bookmarkEnd w:id="71"/>
    </w:p>
    <w:p w:rsidR="0054058D" w:rsidRDefault="00592BE2">
      <w:pPr>
        <w:ind w:left="400"/>
        <w:jc w:val="both"/>
      </w:pPr>
      <w:hyperlink r:id="rId22">
        <w:r w:rsidRPr="00592BE2">
          <w:rPr>
            <w:rFonts w:eastAsia="Arial" w:ascii="Arial" w:cs="Arial" w:hAnsi="Arial"/>
            <w:rStyle w:val="a3"/>
          </w:rPr>
          <w:t>模拟器windows启动工具使用说明书.docx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72" w:name="_____72"/>
      <w:bookmarkStart w:id="73" w:name="_124"/>
      <w:bookmarkEnd w:id="72"/>
      <w:r>
        <w:rPr>
          <w:rFonts w:eastAsia="Arial" w:ascii="Arial" w:cs="Arial" w:hAnsi="Arial"/>
          <w:sz w:val="24"/>
        </w:rPr>
        <w:t xml:space="preserve">PLC配置</w:t>
      </w:r>
      <w:bookmarkEnd w:id="73"/>
    </w:p>
    <w:p w:rsidR="0054058D" w:rsidRDefault="00592BE2">
      <w:pPr>
        <w:ind w:left="200"/>
        <w:jc w:val="both"/>
      </w:pPr>
      <w:hyperlink r:id="rId23">
        <w:r w:rsidRPr="00592BE2">
          <w:rPr>
            <w:rFonts w:eastAsia="Arial" w:ascii="Arial" w:cs="Arial" w:hAnsi="Arial"/>
            <w:rStyle w:val="a3"/>
          </w:rPr>
          <w:t>plcv1</w:t>
        </w:r>
      </w:hyperlink>
      <w:r>
        <w:t xml:space="preserve">, </w:t>
      </w:r>
      <w:hyperlink r:id="rId24">
        <w:r w:rsidRPr="00592BE2">
          <w:rPr>
            <w:rFonts w:eastAsia="Arial" w:ascii="Arial" w:cs="Arial" w:hAnsi="Arial"/>
            <w:rStyle w:val="a3"/>
          </w:rPr>
          <w:t>plc结合门禁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74" w:name="_____74"/>
      <w:bookmarkStart w:id="75" w:name="_148"/>
      <w:bookmarkEnd w:id="74"/>
      <w:r>
        <w:rPr>
          <w:rFonts w:eastAsia="Arial" w:ascii="Arial" w:cs="Arial" w:hAnsi="Arial"/>
          <w:sz w:val="24"/>
        </w:rPr>
        <w:t xml:space="preserve">PLC-V1说明文档_v2.9.0.docx</w:t>
      </w:r>
      <w:bookmarkEnd w:id="75"/>
    </w:p>
    <w:p w:rsidR="0054058D" w:rsidRDefault="00592BE2">
      <w:pPr>
        <w:ind w:left="400"/>
        <w:jc w:val="both"/>
      </w:pPr>
      <w:hyperlink r:id="rId25">
        <w:r w:rsidRPr="00592BE2">
          <w:rPr>
            <w:rFonts w:eastAsia="Arial" w:ascii="Arial" w:cs="Arial" w:hAnsi="Arial"/>
            <w:rStyle w:val="a3"/>
          </w:rPr>
          <w:t>PLC-V1说明文档_v2.9.0.docx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76" w:name="_____76"/>
      <w:bookmarkStart w:id="77" w:name="_125"/>
      <w:bookmarkEnd w:id="76"/>
      <w:r>
        <w:rPr>
          <w:rFonts w:eastAsia="Arial" w:ascii="Arial" w:cs="Arial" w:hAnsi="Arial"/>
          <w:sz w:val="24"/>
        </w:rPr>
        <w:t xml:space="preserve">传感器配置及调试</w:t>
      </w:r>
      <w:bookmarkEnd w:id="77"/>
    </w:p>
    <w:p w:rsidR="0054058D" w:rsidRDefault="00592BE2">
      <w:pPr>
        <w:ind w:left="200"/>
        <w:jc w:val="both"/>
      </w:pPr>
      <w:hyperlink r:id="rId26">
        <w:r w:rsidRPr="00592BE2">
          <w:rPr>
            <w:rFonts w:eastAsia="Arial" w:ascii="Arial" w:cs="Arial" w:hAnsi="Arial"/>
            <w:rStyle w:val="a3"/>
          </w:rPr>
          <w:t>库位传感器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78" w:name="_____78"/>
      <w:bookmarkStart w:id="79" w:name="_162"/>
      <w:bookmarkEnd w:id="78"/>
      <w:r>
        <w:rPr>
          <w:rFonts w:eastAsia="Arial" w:ascii="Arial" w:cs="Arial" w:hAnsi="Arial"/>
          <w:sz w:val="24"/>
        </w:rPr>
        <w:t xml:space="preserve">IO模块的接线和配置.docx</w:t>
      </w:r>
      <w:bookmarkEnd w:id="79"/>
    </w:p>
    <w:p w:rsidR="0054058D" w:rsidRDefault="00592BE2">
      <w:pPr>
        <w:ind w:left="400"/>
        <w:jc w:val="both"/>
      </w:pPr>
      <w:hyperlink r:id="rId27">
        <w:r w:rsidRPr="00592BE2">
          <w:rPr>
            <w:rFonts w:eastAsia="Arial" w:ascii="Arial" w:cs="Arial" w:hAnsi="Arial"/>
            <w:rStyle w:val="a3"/>
          </w:rPr>
          <w:t>IO模块的接线和配置.docx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80" w:name="_____80"/>
      <w:bookmarkStart w:id="81" w:name="_126"/>
      <w:bookmarkEnd w:id="80"/>
      <w:r>
        <w:rPr>
          <w:rFonts w:eastAsia="Arial" w:ascii="Arial" w:cs="Arial" w:hAnsi="Arial"/>
          <w:sz w:val="24"/>
        </w:rPr>
        <w:t xml:space="preserve">呼叫器配置及调试</w:t>
      </w:r>
      <w:bookmarkEnd w:id="81"/>
    </w:p>
    <w:p w:rsidR="0054058D" w:rsidRDefault="00592BE2">
      <w:pPr>
        <w:ind w:left="200"/>
        <w:jc w:val="both"/>
      </w:pPr>
      <w:hyperlink r:id="rId28">
        <w:r w:rsidRPr="00592BE2">
          <w:rPr>
            <w:rFonts w:eastAsia="Arial" w:ascii="Arial" w:cs="Arial" w:hAnsi="Arial"/>
            <w:rStyle w:val="a3"/>
          </w:rPr>
          <w:t>呼叫器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82" w:name="_____82"/>
      <w:bookmarkStart w:id="83" w:name="_127"/>
      <w:bookmarkEnd w:id="82"/>
      <w:r>
        <w:rPr>
          <w:rFonts w:eastAsia="Arial" w:ascii="Arial" w:cs="Arial" w:hAnsi="Arial"/>
          <w:sz w:val="24"/>
        </w:rPr>
        <w:t xml:space="preserve">门禁配置及调试</w:t>
      </w:r>
      <w:bookmarkEnd w:id="83"/>
    </w:p>
    <w:p w:rsidR="0054058D" w:rsidRDefault="00592BE2">
      <w:pPr>
        <w:ind w:left="200"/>
        <w:jc w:val="both"/>
      </w:pPr>
      <w:hyperlink r:id="rId29">
        <w:r w:rsidRPr="00592BE2">
          <w:rPr>
            <w:rFonts w:eastAsia="Arial" w:ascii="Arial" w:cs="Arial" w:hAnsi="Arial"/>
            <w:rStyle w:val="a3"/>
          </w:rPr>
          <w:t>门禁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84" w:name="_____84"/>
      <w:bookmarkStart w:id="85" w:name="_159"/>
      <w:bookmarkEnd w:id="84"/>
      <w:r>
        <w:rPr>
          <w:rFonts w:eastAsia="Arial" w:ascii="Arial" w:cs="Arial" w:hAnsi="Arial"/>
          <w:sz w:val="24"/>
        </w:rPr>
        <w:t xml:space="preserve">门禁接入测试.doc</w:t>
      </w:r>
      <w:bookmarkEnd w:id="85"/>
    </w:p>
    <w:p w:rsidR="0054058D" w:rsidRDefault="00592BE2">
      <w:pPr>
        <w:ind w:left="400"/>
        <w:jc w:val="both"/>
      </w:pPr>
      <w:hyperlink r:id="rId30">
        <w:r w:rsidRPr="00592BE2">
          <w:rPr>
            <w:rFonts w:eastAsia="Arial" w:ascii="Arial" w:cs="Arial" w:hAnsi="Arial"/>
            <w:rStyle w:val="a3"/>
          </w:rPr>
          <w:t>门禁接入测试.doc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86" w:name="_____86"/>
      <w:bookmarkStart w:id="87" w:name="_160"/>
      <w:bookmarkEnd w:id="86"/>
      <w:r>
        <w:rPr>
          <w:rFonts w:eastAsia="Arial" w:ascii="Arial" w:cs="Arial" w:hAnsi="Arial"/>
          <w:sz w:val="24"/>
        </w:rPr>
        <w:t xml:space="preserve">PLC-V1 结合普通门禁v2.6.3.docx</w:t>
      </w:r>
      <w:bookmarkEnd w:id="87"/>
    </w:p>
    <w:p w:rsidR="0054058D" w:rsidRDefault="00592BE2">
      <w:pPr>
        <w:ind w:left="400"/>
        <w:jc w:val="both"/>
      </w:pPr>
      <w:hyperlink r:id="rId31">
        <w:r w:rsidRPr="00592BE2">
          <w:rPr>
            <w:rFonts w:eastAsia="Arial" w:ascii="Arial" w:cs="Arial" w:hAnsi="Arial"/>
            <w:rStyle w:val="a3"/>
          </w:rPr>
          <w:t>PLC-V1 结合普通门禁v2.6.3.docx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88" w:name="_____88"/>
      <w:bookmarkStart w:id="89" w:name="_161"/>
      <w:bookmarkEnd w:id="88"/>
      <w:r>
        <w:rPr>
          <w:rFonts w:eastAsia="Arial" w:ascii="Arial" w:cs="Arial" w:hAnsi="Arial"/>
          <w:sz w:val="24"/>
        </w:rPr>
        <w:t xml:space="preserve">RCS 门禁接入配置说明.doc</w:t>
      </w:r>
      <w:bookmarkEnd w:id="89"/>
    </w:p>
    <w:p w:rsidR="0054058D" w:rsidRDefault="00592BE2">
      <w:pPr>
        <w:ind w:left="400"/>
        <w:jc w:val="both"/>
      </w:pPr>
      <w:hyperlink r:id="rId32">
        <w:r w:rsidRPr="00592BE2">
          <w:rPr>
            <w:rFonts w:eastAsia="Arial" w:ascii="Arial" w:cs="Arial" w:hAnsi="Arial"/>
            <w:rStyle w:val="a3"/>
          </w:rPr>
          <w:t>RCS 门禁接入配置说明.doc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90" w:name="_____90"/>
      <w:bookmarkStart w:id="91" w:name="_128"/>
      <w:bookmarkEnd w:id="90"/>
      <w:r>
        <w:rPr>
          <w:rFonts w:eastAsia="Arial" w:ascii="Arial" w:cs="Arial" w:hAnsi="Arial"/>
          <w:sz w:val="24"/>
        </w:rPr>
        <w:t xml:space="preserve">工业指示灯配置及调试</w:t>
      </w:r>
      <w:bookmarkEnd w:id="91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92" w:name="_____92"/>
      <w:bookmarkStart w:id="93" w:name="_129"/>
      <w:bookmarkEnd w:id="92"/>
      <w:r>
        <w:rPr>
          <w:rFonts w:eastAsia="Arial" w:ascii="Arial" w:cs="Arial" w:hAnsi="Arial"/>
          <w:sz w:val="24"/>
        </w:rPr>
        <w:t xml:space="preserve">工业相机配置及调试</w:t>
      </w:r>
      <w:bookmarkEnd w:id="93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94" w:name="_____94"/>
      <w:bookmarkStart w:id="95" w:name="_132"/>
      <w:bookmarkEnd w:id="94"/>
      <w:r>
        <w:rPr>
          <w:rFonts w:eastAsia="Arial" w:ascii="Arial" w:cs="Arial" w:hAnsi="Arial"/>
          <w:sz w:val="24"/>
        </w:rPr>
        <w:t xml:space="preserve">其他（充电/报警/统计/运维）</w:t>
      </w:r>
      <w:bookmarkEnd w:id="95"/>
    </w:p>
    <w:p w:rsidR="0054058D" w:rsidRDefault="00592BE2">
      <w:pPr>
        <w:ind w:left="200"/>
        <w:jc w:val="both"/>
      </w:pPr>
      <w:hyperlink r:id="rId33">
        <w:r w:rsidRPr="00592BE2">
          <w:rPr>
            <w:rFonts w:eastAsia="Arial" w:ascii="Arial" w:cs="Arial" w:hAnsi="Arial"/>
            <w:rStyle w:val="a3"/>
          </w:rPr>
          <w:t>导航</w:t>
        </w:r>
      </w:hyperlink>
      <w:r>
        <w:t xml:space="preserve">, </w:t>
      </w:r>
      <w:hyperlink r:id="rId34">
        <w:r w:rsidRPr="00592BE2">
          <w:rPr>
            <w:rFonts w:eastAsia="Arial" w:ascii="Arial" w:cs="Arial" w:hAnsi="Arial"/>
            <w:rStyle w:val="a3"/>
          </w:rPr>
          <w:t>现场问题记录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96" w:name="_____96"/>
      <w:bookmarkStart w:id="97" w:name="_142"/>
      <w:bookmarkEnd w:id="96"/>
      <w:r>
        <w:rPr>
          <w:rFonts w:eastAsia="Arial" w:ascii="Arial" w:cs="Arial" w:hAnsi="Arial"/>
          <w:sz w:val="24"/>
        </w:rPr>
        <w:t xml:space="preserve">导航</w:t>
      </w:r>
      <w:bookmarkEnd w:id="97"/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98" w:name="_____98"/>
      <w:bookmarkStart w:id="99" w:name="_141"/>
      <w:bookmarkEnd w:id="98"/>
      <w:r>
        <w:rPr>
          <w:rFonts w:eastAsia="Arial" w:ascii="Arial" w:cs="Arial" w:hAnsi="Arial"/>
          <w:sz w:val="24"/>
        </w:rPr>
        <w:t xml:space="preserve">4（激光定位问题排查指导手册）1111.pdf</w:t>
      </w:r>
      <w:bookmarkEnd w:id="99"/>
    </w:p>
    <w:p w:rsidR="0054058D" w:rsidRDefault="00592BE2">
      <w:pPr>
        <w:ind w:left="600"/>
        <w:jc w:val="both"/>
      </w:pPr>
      <w:hyperlink r:id="rId35">
        <w:r w:rsidRPr="00592BE2">
          <w:rPr>
            <w:rFonts w:eastAsia="Arial" w:ascii="Arial" w:cs="Arial" w:hAnsi="Arial"/>
            <w:rStyle w:val="a3"/>
          </w:rPr>
          <w:t>4（激光定位问题排查指导手册）1111.pdf</w:t>
        </w:r>
      </w:hyperlink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100" w:name="_____100"/>
      <w:bookmarkStart w:id="101" w:name="_143"/>
      <w:bookmarkEnd w:id="100"/>
      <w:r>
        <w:rPr>
          <w:rFonts w:eastAsia="Arial" w:ascii="Arial" w:cs="Arial" w:hAnsi="Arial"/>
          <w:sz w:val="24"/>
        </w:rPr>
        <w:t xml:space="preserve">大华机器人导航包文档__施工和问题排查手册-0908.pdf</w:t>
      </w:r>
      <w:bookmarkEnd w:id="101"/>
    </w:p>
    <w:p w:rsidR="0054058D" w:rsidRDefault="00592BE2">
      <w:pPr>
        <w:ind w:left="600"/>
        <w:jc w:val="both"/>
      </w:pPr>
      <w:hyperlink r:id="rId36">
        <w:r w:rsidRPr="00592BE2">
          <w:rPr>
            <w:rFonts w:eastAsia="Arial" w:ascii="Arial" w:cs="Arial" w:hAnsi="Arial"/>
            <w:rStyle w:val="a3"/>
          </w:rPr>
          <w:t>大华机器人导航包文档__施工和问题排查手册-0908.pdf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102" w:name="_____102"/>
      <w:bookmarkStart w:id="103" w:name="_144"/>
      <w:bookmarkEnd w:id="102"/>
      <w:r>
        <w:rPr>
          <w:rFonts w:eastAsia="Arial" w:ascii="Arial" w:cs="Arial" w:hAnsi="Arial"/>
          <w:sz w:val="24"/>
        </w:rPr>
        <w:t xml:space="preserve">实施</w:t>
      </w:r>
      <w:bookmarkEnd w:id="103"/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104" w:name="_____104"/>
      <w:bookmarkStart w:id="105" w:name="_145"/>
      <w:bookmarkEnd w:id="104"/>
      <w:r>
        <w:rPr>
          <w:rFonts w:eastAsia="Arial" w:ascii="Arial" w:cs="Arial" w:hAnsi="Arial"/>
          <w:sz w:val="24"/>
        </w:rPr>
        <w:t xml:space="preserve">3（二维码打印、更换操作说明）.docx</w:t>
      </w:r>
      <w:bookmarkEnd w:id="105"/>
    </w:p>
    <w:p w:rsidR="0054058D" w:rsidRDefault="00592BE2">
      <w:pPr>
        <w:ind w:left="600"/>
        <w:jc w:val="both"/>
      </w:pPr>
      <w:hyperlink r:id="rId37">
        <w:r w:rsidRPr="00592BE2">
          <w:rPr>
            <w:rFonts w:eastAsia="Arial" w:ascii="Arial" w:cs="Arial" w:hAnsi="Arial"/>
            <w:rStyle w:val="a3"/>
          </w:rPr>
          <w:t>3（二维码打印、更换操作说明）.docx</w:t>
        </w:r>
      </w:hyperlink>
    </w:p>
    <w:p w:rsidR="00EE0374" w:rsidRDefault="00EE0374" w:rsidP="00EE0374">
      <w:pPr>
        <w:pStyle w:val="4"/>
        <w:keepNext w:val="0"/>
        <w:numPr>
          <w:ilvl w:val="3"/>
          <w:numId w:val="1"/>
        </w:numPr>
        <w:tabs>
          <w:tab w:pos="0" w:val="clear"/>
        </w:tabs>
        <w:spacing w:line="340" w:lineRule="auto"/>
        <w:ind w:firstLine="0" w:left="600"/>
      </w:pPr>
      <w:bookmarkStart w:id="106" w:name="_____106"/>
      <w:bookmarkStart w:id="107" w:name="_146"/>
      <w:bookmarkEnd w:id="106"/>
      <w:r>
        <w:rPr>
          <w:rFonts w:eastAsia="Arial" w:ascii="Arial" w:cs="Arial" w:hAnsi="Arial"/>
          <w:sz w:val="24"/>
        </w:rPr>
        <w:t xml:space="preserve">3（充电桩操作说明-实施直接执行4567).docx</w:t>
      </w:r>
      <w:bookmarkEnd w:id="107"/>
    </w:p>
    <w:p w:rsidR="0054058D" w:rsidRDefault="00592BE2">
      <w:pPr>
        <w:ind w:left="600"/>
        <w:jc w:val="both"/>
      </w:pPr>
      <w:hyperlink r:id="rId38">
        <w:r w:rsidRPr="00592BE2">
          <w:rPr>
            <w:rFonts w:eastAsia="Arial" w:ascii="Arial" w:cs="Arial" w:hAnsi="Arial"/>
            <w:rStyle w:val="a3"/>
          </w:rPr>
          <w:t>3（充电桩操作说明-实施直接执行4567).docx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108" w:name="_____108"/>
      <w:bookmarkStart w:id="109" w:name="_155"/>
      <w:bookmarkEnd w:id="108"/>
      <w:r>
        <w:rPr>
          <w:rFonts w:eastAsia="Arial" w:ascii="Arial" w:cs="Arial" w:hAnsi="Arial"/>
          <w:sz w:val="24"/>
        </w:rPr>
        <w:t xml:space="preserve">现场问题记录.docx</w:t>
      </w:r>
      <w:bookmarkEnd w:id="109"/>
    </w:p>
    <w:p w:rsidR="0054058D" w:rsidRDefault="00592BE2">
      <w:pPr>
        <w:ind w:left="400"/>
        <w:jc w:val="both"/>
      </w:pPr>
      <w:hyperlink r:id="rId39">
        <w:r w:rsidRPr="00592BE2">
          <w:rPr>
            <w:rFonts w:eastAsia="Arial" w:ascii="Arial" w:cs="Arial" w:hAnsi="Arial"/>
            <w:rStyle w:val="a3"/>
          </w:rPr>
          <w:t>现场问题记录.docx</w:t>
        </w:r>
      </w:hyperlink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10" w:name="_____110"/>
      <w:bookmarkStart w:id="111" w:name="_133"/>
      <w:bookmarkEnd w:id="110"/>
      <w:r>
        <w:rPr>
          <w:rFonts w:eastAsia="Arial" w:ascii="Arial" w:cs="Arial" w:hAnsi="Arial"/>
          <w:sz w:val="24"/>
        </w:rPr>
        <w:t xml:space="preserve">客户对接通用接口</w:t>
      </w:r>
      <w:bookmarkEnd w:id="111"/>
    </w:p>
    <w:p w:rsidR="0054058D" w:rsidRDefault="00592BE2">
      <w:pPr>
        <w:ind w:left="200"/>
        <w:jc w:val="both"/>
      </w:pPr>
      <w:hyperlink r:id="rId40">
        <w:r w:rsidRPr="00592BE2">
          <w:rPr>
            <w:rFonts w:eastAsia="Arial" w:ascii="Arial" w:cs="Arial" w:hAnsi="Arial"/>
            <w:rStyle w:val="a3"/>
          </w:rPr>
          <w:t>接口调试文档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112" w:name="_____112"/>
      <w:bookmarkStart w:id="113" w:name="_147"/>
      <w:bookmarkEnd w:id="112"/>
      <w:r>
        <w:rPr>
          <w:rFonts w:eastAsia="Arial" w:ascii="Arial" w:cs="Arial" w:hAnsi="Arial"/>
          <w:sz w:val="24"/>
        </w:rPr>
        <w:t xml:space="preserve">ICS通用接口调试文档ICS_V3.0.docx</w:t>
      </w:r>
      <w:bookmarkEnd w:id="113"/>
    </w:p>
    <w:p w:rsidR="0054058D" w:rsidRDefault="00592BE2">
      <w:pPr>
        <w:ind w:left="400"/>
        <w:jc w:val="both"/>
      </w:pPr>
      <w:hyperlink r:id="rId41">
        <w:r w:rsidRPr="00592BE2">
          <w:rPr>
            <w:rFonts w:eastAsia="Arial" w:ascii="Arial" w:cs="Arial" w:hAnsi="Arial"/>
            <w:rStyle w:val="a3"/>
          </w:rPr>
          <w:t>ICS通用接口调试文档ICS_V3.0.docx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114" w:name="_____114"/>
      <w:bookmarkStart w:id="115" w:name="_150"/>
      <w:bookmarkEnd w:id="114"/>
      <w:r>
        <w:rPr>
          <w:rFonts w:eastAsia="Arial" w:ascii="Arial" w:cs="Arial" w:hAnsi="Arial"/>
          <w:sz w:val="24"/>
        </w:rPr>
        <w:t xml:space="preserve">大华信息交换格式-机器人分册.docx</w:t>
      </w:r>
      <w:bookmarkEnd w:id="115"/>
    </w:p>
    <w:p w:rsidR="0054058D" w:rsidRDefault="00592BE2">
      <w:pPr>
        <w:ind w:left="400"/>
        <w:jc w:val="both"/>
      </w:pPr>
      <w:hyperlink r:id="rId42">
        <w:r w:rsidRPr="00592BE2">
          <w:rPr>
            <w:rFonts w:eastAsia="Arial" w:ascii="Arial" w:cs="Arial" w:hAnsi="Arial"/>
            <w:rStyle w:val="a3"/>
          </w:rPr>
          <w:t>大华信息交换格式-机器人分册.docx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116" w:name="_____116"/>
      <w:bookmarkStart w:id="117" w:name="_157"/>
      <w:bookmarkEnd w:id="116"/>
      <w:r>
        <w:rPr>
          <w:rFonts w:eastAsia="Arial" w:ascii="Arial" w:cs="Arial" w:hAnsi="Arial"/>
          <w:sz w:val="24"/>
        </w:rPr>
        <w:t xml:space="preserve">移动AGV集成控制系统_接口协议_任务列表V1.0.1.docx</w:t>
      </w:r>
      <w:bookmarkEnd w:id="117"/>
    </w:p>
    <w:p w:rsidR="0054058D" w:rsidRDefault="00592BE2">
      <w:pPr>
        <w:ind w:left="400"/>
        <w:jc w:val="both"/>
      </w:pPr>
      <w:hyperlink r:id="rId43">
        <w:r w:rsidRPr="00592BE2">
          <w:rPr>
            <w:rFonts w:eastAsia="Arial" w:ascii="Arial" w:cs="Arial" w:hAnsi="Arial"/>
            <w:rStyle w:val="a3"/>
          </w:rPr>
          <w:t>移动AGV集成控制系统_接口协议_任务列表V1.0.1.docx</w:t>
        </w:r>
      </w:hyperlink>
    </w:p>
    <w:p w:rsidR="00EE0374" w:rsidRDefault="00EE0374" w:rsidP="00EE0374">
      <w:pPr>
        <w:pStyle w:val="3"/>
        <w:keepNext w:val="0"/>
        <w:numPr>
          <w:ilvl w:val="2"/>
          <w:numId w:val="1"/>
        </w:numPr>
        <w:tabs>
          <w:tab w:pos="0" w:val="clear"/>
        </w:tabs>
        <w:spacing w:line="340" w:lineRule="auto"/>
        <w:ind w:firstLine="0" w:left="400"/>
      </w:pPr>
      <w:bookmarkStart w:id="118" w:name="_____118"/>
      <w:bookmarkStart w:id="119" w:name="_158"/>
      <w:bookmarkEnd w:id="118"/>
      <w:r>
        <w:rPr>
          <w:rFonts w:eastAsia="Arial" w:ascii="Arial" w:cs="Arial" w:hAnsi="Arial"/>
          <w:sz w:val="24"/>
        </w:rPr>
        <w:t xml:space="preserve">移动AGV集成控制系统_接口协议_详细版_V3.0.3.docx</w:t>
      </w:r>
      <w:bookmarkEnd w:id="119"/>
    </w:p>
    <w:p w:rsidR="0054058D" w:rsidRDefault="00592BE2">
      <w:pPr>
        <w:ind w:left="400"/>
        <w:jc w:val="both"/>
      </w:pPr>
      <w:hyperlink r:id="rId44">
        <w:r w:rsidRPr="00592BE2">
          <w:rPr>
            <w:rFonts w:eastAsia="Arial" w:ascii="Arial" w:cs="Arial" w:hAnsi="Arial"/>
            <w:rStyle w:val="a3"/>
          </w:rPr>
          <w:t>移动AGV集成控制系统_接口协议_详细版_V3.0.3.docx</w:t>
        </w:r>
      </w:hyperlink>
    </w:p>
    <w:p w:rsidR="00EE0374" w:rsidRDefault="00EE0374" w:rsidP="00EE0374">
      <w:pPr>
        <w:pStyle w:val="1"/>
        <w:keepNext w:val="0"/>
        <w:numPr>
          <w:ilvl w:val="0"/>
          <w:numId w:val="1"/>
        </w:numPr>
        <w:tabs>
          <w:tab w:pos="0" w:val="clear"/>
        </w:tabs>
        <w:spacing w:line="340" w:lineRule="auto"/>
        <w:ind w:firstLine="0" w:left="0"/>
      </w:pPr>
      <w:bookmarkStart w:id="120" w:name="_____120"/>
      <w:bookmarkStart w:id="121" w:name="_135"/>
      <w:bookmarkEnd w:id="120"/>
      <w:r>
        <w:rPr>
          <w:rFonts w:eastAsia="Arial" w:ascii="Arial" w:cs="Arial" w:hAnsi="Arial"/>
          <w:sz w:val="28"/>
        </w:rPr>
        <w:t xml:space="preserve">组织理解</w:t>
      </w:r>
      <w:bookmarkEnd w:id="121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22" w:name="_____122"/>
      <w:bookmarkStart w:id="123" w:name="_136"/>
      <w:bookmarkEnd w:id="122"/>
      <w:r>
        <w:rPr>
          <w:rFonts w:eastAsia="Arial" w:ascii="Arial" w:cs="Arial" w:hAnsi="Arial"/>
          <w:sz w:val="24"/>
        </w:rPr>
        <w:t xml:space="preserve">部门内部分工</w:t>
      </w:r>
      <w:bookmarkEnd w:id="123"/>
    </w:p>
    <w:p w:rsidR="00EE0374" w:rsidRDefault="00EE0374" w:rsidP="00EE0374">
      <w:pPr>
        <w:pStyle w:val="2"/>
        <w:keepNext w:val="0"/>
        <w:numPr>
          <w:ilvl w:val="1"/>
          <w:numId w:val="1"/>
        </w:numPr>
        <w:tabs>
          <w:tab w:pos="0" w:val="clear"/>
        </w:tabs>
        <w:spacing w:line="340" w:lineRule="auto"/>
        <w:ind w:firstLine="0" w:left="200"/>
        <w:rPr w:i="0"/>
      </w:pPr>
      <w:bookmarkStart w:id="124" w:name="_____124"/>
      <w:bookmarkStart w:id="125" w:name="_137"/>
      <w:bookmarkEnd w:id="124"/>
      <w:r>
        <w:rPr>
          <w:rFonts w:eastAsia="Arial" w:ascii="Arial" w:cs="Arial" w:hAnsi="Arial"/>
          <w:sz w:val="24"/>
        </w:rPr>
        <w:t xml:space="preserve">上下游关联部门</w:t>
      </w:r>
      <w:bookmarkEnd w:id="125"/>
    </w:p>
    <w:p w:rsidR="008E6E52" w:rsidRDefault="008E6E52">
      <w:r>
        <w:br w:type="page"/>
      </w:r>
    </w:p>
    <w:sectPr w:rsidSect="00C22B24" w:rsidR="00C22B24" w:rsidRPr="00B87C61">
      <w:pgSz w:h="16838" w:w="11906"/>
      <w:pgMar w:header="851" w:top="1440" w:left="1800" w:footer="992" w:right="1800" w:bottom="1440" w:gutter="0"/>
      <w:cols w:space="425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i w:val="0"/>
        <w:sz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ascii="Calibri" w:eastAsia="Calibri" w:hAnsi="Calibri" w:cs="Calibri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ascii="Calibri" w:eastAsia="Calibri" w:hAnsi="Calibri" w:cs="Calibri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="Calibri" w:eastAsia="Calibri" w:hAnsi="Calibri" w:cs="Calibri"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ascii="Calibri" w:eastAsia="Calibri" w:hAnsi="Calibri" w:cs="Calibri"/>
        <w:i w:val="0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ascii="Calibri" w:eastAsia="Calibri" w:hAnsi="Calibri" w:cs="Calibri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ascii="Calibri" w:eastAsia="Calibri" w:hAnsi="Calibri" w:cs="Calibri"/>
        <w:i w:val="0"/>
        <w:sz w:val="24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ascii="Calibri" w:eastAsia="Calibri" w:hAnsi="Calibri" w:cs="Calibri"/>
        <w:i w:val="0"/>
        <w:sz w:val="24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ascii="Calibri" w:eastAsia="Calibri" w:hAnsi="Calibri" w:cs="Calibri"/>
        <w:i w:val="0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805BCE"/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20">
    <w:name w:val="toc 2"/>
    <w:basedOn w:val="a"/>
    <w:next w:val="a"/>
    <w:autoRedefine/>
    <w:uiPriority w:val="39"/>
    <w:rsid w:val="00805BCE"/>
    <w:pPr>
      <w:ind w:left="240"/>
    </w:pPr>
  </w:style>
  <w:style w:type="paragraph" w:styleId="30">
    <w:name w:val="toc 3"/>
    <w:basedOn w:val="a"/>
    <w:next w:val="a"/>
    <w:autoRedefine/>
    <w:uiPriority w:val="39"/>
    <w:rsid w:val="00805BCE"/>
    <w:pPr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ettings" Id="rId3" Target="settings.xml"/>
  <Relationship Type="http://schemas.openxmlformats.org/officeDocument/2006/relationships/styles" Id="rId2" Target="styles.xml"/>
  <Relationship Type="http://schemas.openxmlformats.org/officeDocument/2006/relationships/numbering" Id="rId1" Target="numbering.xml"/>
  <Relationship Type="http://schemas.openxmlformats.org/officeDocument/2006/relationships/theme" Id="rId6" Target="theme/theme1.xml"/>
  <Relationship Type="http://schemas.openxmlformats.org/officeDocument/2006/relationships/fontTable" Id="rId5" Target="fontTable.xml"/>
  <Relationship Type="http://schemas.openxmlformats.org/officeDocument/2006/relationships/webSettings" Id="rId4" Target="webSettings.xml"/>
  <Relationship Type="http://schemas.microsoft.com/office/2007/relationships/stylesWithEffects" Id="rId7" Target="stylesWithEffects.xml"/>
  <Relationship Type="http://schemas.openxmlformats.org/officeDocument/2006/relationships/image" Id="rId8" Target="media/image1.png"/>
  <Relationship Type="http://schemas.openxmlformats.org/officeDocument/2006/relationships/hyperlink" Id="rId9" TargetMode="External" Target="file:///D:/&#25991;&#26723;/&#24605;&#32500;&#23548;&#22270;/mindmaster/&#25216;&#26415;&#25903;&#25345;/&#30456;&#20851;&#25991;&#26723;/ICS&#36890;&#29992;&#25509;&#21475;&#35843;&#35797;&#25991;&#26723;ICS_V3.0.docx"/>
  <Relationship Type="http://schemas.openxmlformats.org/officeDocument/2006/relationships/hyperlink" Id="rId10" TargetMode="External" Target="file:///D:/&#25991;&#26723;/&#24605;&#32500;&#23548;&#22270;/mindmaster/&#25216;&#26415;&#25903;&#25345;/&#30456;&#20851;&#25991;&#26723;/&#31227;&#21160;AGV&#38598;&#25104;&#25511;&#21046;&#31995;&#32479;_&#25509;&#21475;&#21327;&#35758;_&#35814;&#32454;&#29256;_V3.0.3.docx"/>
  <Relationship Type="http://schemas.openxmlformats.org/officeDocument/2006/relationships/hyperlink" Id="rId11" TargetMode="External" Target="file:///D:/&#25991;&#26723;/&#24605;&#32500;&#23548;&#22270;/mindmaster/&#25216;&#26415;&#25903;&#25345;/&#30456;&#20851;&#25991;&#26723;/&#29616;&#22330;&#38382;&#39064;&#35760;&#24405;.docx"/>
  <Relationship Type="http://schemas.openxmlformats.org/officeDocument/2006/relationships/hyperlink" Id="rId12" TargetMode="External" Target="file:///D:/&#25991;&#26723;/&#24605;&#32500;&#23548;&#22270;/mindmaster/&#25216;&#26415;&#25903;&#25345;/&#30456;&#20851;&#25991;&#26723;/&#31227;&#21160;AGV&#31649;&#29702;&#24179;&#21488;RCS4.0&amp;ICS3.0_&#25805;&#20316;&#37197;&#32622;&#25991;&#26723;_202200803.doc"/>
  <Relationship Type="http://schemas.openxmlformats.org/officeDocument/2006/relationships/hyperlink" Id="rId13" TargetMode="External" Target="file:///D:/&#25991;&#26723;/&#24605;&#32500;&#23548;&#22270;/mindmaster/&#25216;&#26415;&#25903;&#25345;/&#30456;&#20851;&#25991;&#26723;/&#31227;&#21160;AGV&#31649;&#29702;&#24179;&#21488;RCS4.0&amp;ICS3.0_&#25805;&#20316;&#37197;&#32622;&#25991;&#26723;_202200803.doc"/>
  <Relationship Type="http://schemas.openxmlformats.org/officeDocument/2006/relationships/hyperlink" Id="rId14" TargetMode="External" Target="file:///D:/&#25991;&#26723;/&#24605;&#32500;&#23548;&#22270;/mindmaster/&#25216;&#26415;&#25903;&#25345;/&#30456;&#20851;&#25991;&#26723;/&#22522;&#32447;3.0_&#21449;&#36710;&#22320;&#29275;&#19994;&#21153;_FAQ&#65306;&#24120;&#35265;&#38382;&#39064;&#38382;&#31572;.doc"/>
  <Relationship Type="http://schemas.openxmlformats.org/officeDocument/2006/relationships/hyperlink" Id="rId15" TargetMode="External" Target="file:///D:/&#25991;&#26723;/&#24605;&#32500;&#23548;&#22270;/mindmaster/&#25216;&#26415;&#25903;&#25345;/&#30456;&#20851;&#25991;&#26723;/&#22522;&#32447;3.0_&#21449;&#36710;&#22320;&#29275;&#19994;&#21153;_FAQ&#65306;&#24120;&#35265;&#38382;&#39064;&#38382;&#31572;.doc"/>
  <Relationship Type="http://schemas.openxmlformats.org/officeDocument/2006/relationships/hyperlink" Id="rId16" TargetMode="External" Target="file:///D:/&#25991;&#26723;/&#24605;&#32500;&#23548;&#22270;/mindmaster/&#25216;&#26415;&#25903;&#25345;/&#30456;&#20851;&#25991;&#26723;/&#23500;&#38451;AMR&#20999;&#25442;&#29615;&#22659;&#37197;&#32622;&#25991;&#26723;.docx"/>
  <Relationship Type="http://schemas.openxmlformats.org/officeDocument/2006/relationships/hyperlink" Id="rId17" TargetMode="External" Target="file:///D:/&#25991;&#26723;/&#24605;&#32500;&#23548;&#22270;/mindmaster/&#25216;&#26415;&#25903;&#25345;/&#30456;&#20851;&#25991;&#26723;/&#22330;&#26223;&#36873;&#28857;&#37197;&#32622;&#35828;&#26126;_v0.0.2.docx"/>
  <Relationship Type="http://schemas.openxmlformats.org/officeDocument/2006/relationships/hyperlink" Id="rId18" TargetMode="External" Target="file:///D:/&#25991;&#26723;/&#24605;&#32500;&#23548;&#22270;/mindmaster/&#25216;&#26415;&#25903;&#25345;/&#30456;&#20851;&#25991;&#26723;/&#22330;&#26223;&#36873;&#28857;&#37197;&#32622;&#35828;&#26126;_v0.0.2.docx"/>
  <Relationship Type="http://schemas.openxmlformats.org/officeDocument/2006/relationships/hyperlink" Id="rId19" TargetMode="External" Target="file:///D:/&#25991;&#26723;/&#24605;&#32500;&#23548;&#22270;/mindmaster/&#25216;&#26415;&#25903;&#25345;/&#30456;&#20851;&#25991;&#26723;/&#22320;&#22270;&#32534;&#36753;&#22120;+&#35828;&#26126;&#25991;&#26723;.pdf"/>
  <Relationship Type="http://schemas.openxmlformats.org/officeDocument/2006/relationships/hyperlink" Id="rId20" TargetMode="External" Target="file:///D:/&#25991;&#26723;/&#24605;&#32500;&#23548;&#22270;/mindmaster/&#25216;&#26415;&#25903;&#25345;/&#30456;&#20851;&#25991;&#26723;/&#22320;&#22270;&#32534;&#36753;&#22120;+&#35828;&#26126;&#25991;&#26723;.pdf"/>
  <Relationship Type="http://schemas.openxmlformats.org/officeDocument/2006/relationships/hyperlink" Id="rId21" TargetMode="External" Target="file:///D:/&#25991;&#26723;/&#24605;&#32500;&#23548;&#22270;/mindmaster/&#25216;&#26415;&#25903;&#25345;/&#30456;&#20851;&#25991;&#26723;/&#27169;&#25311;&#22120;windows&#21551;&#21160;&#24037;&#20855;&#20351;&#29992;&#35828;&#26126;&#20070;.docx"/>
  <Relationship Type="http://schemas.openxmlformats.org/officeDocument/2006/relationships/hyperlink" Id="rId22" TargetMode="External" Target="file:///D:/&#25991;&#26723;/&#24605;&#32500;&#23548;&#22270;/mindmaster/&#25216;&#26415;&#25903;&#25345;/&#30456;&#20851;&#25991;&#26723;/&#27169;&#25311;&#22120;windows&#21551;&#21160;&#24037;&#20855;&#20351;&#29992;&#35828;&#26126;&#20070;.docx"/>
  <Relationship Type="http://schemas.openxmlformats.org/officeDocument/2006/relationships/hyperlink" Id="rId23" TargetMode="External" Target="file:///D:/&#25991;&#26723;/&#24605;&#32500;&#23548;&#22270;/mindmaster/&#25216;&#26415;&#25903;&#25345;/&#30456;&#20851;&#25991;&#26723;/PLC-V1&#35828;&#26126;&#25991;&#26723;_v2.9.0.docx"/>
  <Relationship Type="http://schemas.openxmlformats.org/officeDocument/2006/relationships/hyperlink" Id="rId24" TargetMode="External" Target="file:///D:/&#25991;&#26723;/&#24605;&#32500;&#23548;&#22270;/mindmaster/&#25216;&#26415;&#25903;&#25345;/&#30456;&#20851;&#25991;&#26723;/&#38376;&#31105;/PLC-V1 &#32467;&#21512;&#26222;&#36890;&#38376;&#31105;v2.6.3.docx"/>
  <Relationship Type="http://schemas.openxmlformats.org/officeDocument/2006/relationships/hyperlink" Id="rId25" TargetMode="External" Target="file:///D:/&#25991;&#26723;/&#24605;&#32500;&#23548;&#22270;/mindmaster/&#25216;&#26415;&#25903;&#25345;/&#30456;&#20851;&#25991;&#26723;/PLC-V1&#35828;&#26126;&#25991;&#26723;_v2.9.0.docx"/>
  <Relationship Type="http://schemas.openxmlformats.org/officeDocument/2006/relationships/hyperlink" Id="rId26" TargetMode="External" Target="file:///D:/&#25991;&#26723;/&#24605;&#32500;&#23548;&#22270;/mindmaster/&#25216;&#26415;&#25903;&#25345;/&#30456;&#20851;&#25991;&#26723;/&#25991;&#20214;/IO&#27169;&#22359;&#30340;&#25509;&#32447;&#21644;&#37197;&#32622;.docx"/>
  <Relationship Type="http://schemas.openxmlformats.org/officeDocument/2006/relationships/hyperlink" Id="rId27" TargetMode="External" Target="file:///D:/&#25991;&#26723;/&#24605;&#32500;&#23548;&#22270;/mindmaster/&#25216;&#26415;&#25903;&#25345;/&#30456;&#20851;&#25991;&#26723;/&#25991;&#20214;/IO&#27169;&#22359;&#30340;&#25509;&#32447;&#21644;&#37197;&#32622;.docx"/>
  <Relationship Type="http://schemas.openxmlformats.org/officeDocument/2006/relationships/hyperlink" Id="rId28" TargetMode="External" Target="file:///D:/&#25991;&#26723;/&#24605;&#32500;&#23548;&#22270;/mindmaster/&#25216;&#26415;&#25903;&#25345;/&#30456;&#20851;&#25991;&#26723;/&#25991;&#20214;/cbs &#25353;&#38062;&#21628;&#21483;&#31995;&#32479;v2.02-20201009.pdf"/>
  <Relationship Type="http://schemas.openxmlformats.org/officeDocument/2006/relationships/hyperlink" Id="rId29" TargetMode="External" Target="file:///D:/&#25991;&#26723;/&#24605;&#32500;&#23548;&#22270;/mindmaster/&#25216;&#26415;&#25903;&#25345;/&#30456;&#20851;&#25991;&#26723;/&#38376;&#31105;"/>
  <Relationship Type="http://schemas.openxmlformats.org/officeDocument/2006/relationships/hyperlink" Id="rId30" TargetMode="External" Target="file:///D:/&#25991;&#26723;/&#24605;&#32500;&#23548;&#22270;/mindmaster/&#25216;&#26415;&#25903;&#25345;/&#30456;&#20851;&#25991;&#26723;/&#38376;&#31105;/&#38376;&#31105;&#25509;&#20837;&#27979;&#35797;.doc"/>
  <Relationship Type="http://schemas.openxmlformats.org/officeDocument/2006/relationships/hyperlink" Id="rId31" TargetMode="External" Target="file:///D:/&#25991;&#26723;/&#24605;&#32500;&#23548;&#22270;/mindmaster/&#25216;&#26415;&#25903;&#25345;/&#30456;&#20851;&#25991;&#26723;/&#38376;&#31105;/PLC-V1 &#32467;&#21512;&#26222;&#36890;&#38376;&#31105;v2.6.3.docx"/>
  <Relationship Type="http://schemas.openxmlformats.org/officeDocument/2006/relationships/hyperlink" Id="rId32" TargetMode="External" Target="file:///D:/&#25991;&#26723;/&#24605;&#32500;&#23548;&#22270;/mindmaster/&#25216;&#26415;&#25903;&#25345;/&#30456;&#20851;&#25991;&#26723;/&#38376;&#31105;/RCS &#38376;&#31105;&#25509;&#20837;&#37197;&#32622;&#35828;&#26126;.doc"/>
  <Relationship Type="http://schemas.openxmlformats.org/officeDocument/2006/relationships/hyperlink" Id="rId33" TargetMode="External" Target="file:///D:/&#25991;&#26723;/&#24605;&#32500;&#23548;&#22270;/mindmaster/&#25216;&#26415;&#25903;&#25345;/&#30456;&#20851;&#25991;&#26723;/&#25991;&#20214;/&#22823;&#21326;&#26426;&#22120;&#20154;&#23548;&#33322;&#21253;&#25991;&#26723;__&#26045;&#24037;&#21644;&#38382;&#39064;&#25490;&#26597;&#25163;&#20876;-0908.pdf"/>
  <Relationship Type="http://schemas.openxmlformats.org/officeDocument/2006/relationships/hyperlink" Id="rId34" TargetMode="External" Target="file:///D:/&#25991;&#26723;/&#24605;&#32500;&#23548;&#22270;/mindmaster/&#25216;&#26415;&#25903;&#25345;/&#30456;&#20851;&#25991;&#26723;/&#29616;&#22330;&#38382;&#39064;&#35760;&#24405;.docx"/>
  <Relationship Type="http://schemas.openxmlformats.org/officeDocument/2006/relationships/hyperlink" Id="rId35" TargetMode="External" Target="file:///D:/&#25991;&#26723;/&#24605;&#32500;&#23548;&#22270;/mindmaster/&#25216;&#26415;&#25903;&#25345;/&#30456;&#20851;&#25991;&#26723;/&#25991;&#20214;/4&#65288;&#28608;&#20809;&#23450;&#20301;&#38382;&#39064;&#25490;&#26597;&#25351;&#23548;&#25163;&#20876;&#65289;1111.pdf"/>
  <Relationship Type="http://schemas.openxmlformats.org/officeDocument/2006/relationships/hyperlink" Id="rId36" TargetMode="External" Target="file:///D:/&#25991;&#26723;/&#24605;&#32500;&#23548;&#22270;/mindmaster/&#25216;&#26415;&#25903;&#25345;/&#30456;&#20851;&#25991;&#26723;/&#25991;&#20214;/&#22823;&#21326;&#26426;&#22120;&#20154;&#23548;&#33322;&#21253;&#25991;&#26723;__&#26045;&#24037;&#21644;&#38382;&#39064;&#25490;&#26597;&#25163;&#20876;-0908.pdf"/>
  <Relationship Type="http://schemas.openxmlformats.org/officeDocument/2006/relationships/hyperlink" Id="rId37" TargetMode="External" Target="file:///D:/&#25991;&#26723;/&#24605;&#32500;&#23548;&#22270;/mindmaster/&#25216;&#26415;&#25903;&#25345;/&#30456;&#20851;&#25991;&#26723;/&#25991;&#20214;/3&#65288;&#20108;&#32500;&#30721;&#25171;&#21360;&#12289;&#26356;&#25442;&#25805;&#20316;&#35828;&#26126;&#65289;.docx"/>
  <Relationship Type="http://schemas.openxmlformats.org/officeDocument/2006/relationships/hyperlink" Id="rId38" TargetMode="External" Target="file:///D:/&#25991;&#26723;/&#24605;&#32500;&#23548;&#22270;/mindmaster/&#25216;&#26415;&#25903;&#25345;/&#30456;&#20851;&#25991;&#26723;/&#25991;&#20214;/3&#65288;&#20805;&#30005;&#26729;&#25805;&#20316;&#35828;&#26126;-&#23454;&#26045;&#30452;&#25509;&#25191;&#34892;4567).docx"/>
  <Relationship Type="http://schemas.openxmlformats.org/officeDocument/2006/relationships/hyperlink" Id="rId39" TargetMode="External" Target="file:///D:/&#25991;&#26723;/&#24605;&#32500;&#23548;&#22270;/mindmaster/&#25216;&#26415;&#25903;&#25345;/&#30456;&#20851;&#25991;&#26723;/&#29616;&#22330;&#38382;&#39064;&#35760;&#24405;.docx"/>
  <Relationship Type="http://schemas.openxmlformats.org/officeDocument/2006/relationships/hyperlink" Id="rId40" TargetMode="External" Target="file:///D:/&#25991;&#26723;/&#24605;&#32500;&#23548;&#22270;/mindmaster/&#25216;&#26415;&#25903;&#25345;/&#30456;&#20851;&#25991;&#26723;/&#31227;&#21160;AGV&#38598;&#25104;&#25511;&#21046;&#31995;&#32479;_&#25509;&#21475;&#21327;&#35758;_&#35814;&#32454;&#29256;_V3.0.3.docx"/>
  <Relationship Type="http://schemas.openxmlformats.org/officeDocument/2006/relationships/hyperlink" Id="rId41" TargetMode="External" Target="file:///D:/&#25991;&#26723;/&#24605;&#32500;&#23548;&#22270;/mindmaster/&#25216;&#26415;&#25903;&#25345;/&#30456;&#20851;&#25991;&#26723;/ICS&#36890;&#29992;&#25509;&#21475;&#35843;&#35797;&#25991;&#26723;ICS_V3.0.docx"/>
  <Relationship Type="http://schemas.openxmlformats.org/officeDocument/2006/relationships/hyperlink" Id="rId42" TargetMode="External" Target="file:///D:/&#25991;&#26723;/&#24605;&#32500;&#23548;&#22270;/mindmaster/&#25216;&#26415;&#25903;&#25345;/&#30456;&#20851;&#25991;&#26723;/&#22823;&#21326;&#20449;&#24687;&#20132;&#25442;&#26684;&#24335;-&#26426;&#22120;&#20154;&#20998;&#20876;.docx"/>
  <Relationship Type="http://schemas.openxmlformats.org/officeDocument/2006/relationships/hyperlink" Id="rId43" TargetMode="External" Target="file:///D:/&#25991;&#26723;/&#24605;&#32500;&#23548;&#22270;/mindmaster/&#25216;&#26415;&#25903;&#25345;/&#30456;&#20851;&#25991;&#26723;/&#31227;&#21160;AGV&#38598;&#25104;&#25511;&#21046;&#31995;&#32479;_&#25509;&#21475;&#21327;&#35758;_&#20219;&#21153;&#21015;&#34920;V1.0.1.docx"/>
  <Relationship Type="http://schemas.openxmlformats.org/officeDocument/2006/relationships/hyperlink" Id="rId44" TargetMode="External" Target="file:///D:/&#25991;&#26723;/&#24605;&#32500;&#23548;&#22270;/mindmaster/&#25216;&#26415;&#25903;&#25345;/&#30456;&#20851;&#25991;&#26723;/&#31227;&#21160;AGV&#38598;&#25104;&#25511;&#21046;&#31995;&#32479;_&#25509;&#21475;&#21327;&#35758;_&#35814;&#32454;&#29256;_V3.0.3.docx"/>
</Relationships>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mitype="http://purl.org/dc/dcmitype/" xmlns:dc="http://purl.org/dc/elements/1.1/">
  <dc:creator>375563</dc:creator>
  <cp:lastModifiedBy>375563</cp:lastModifiedBy>
  <cp:revision>1</cp:revision>
  <dcterms:created xsi:type="dcterms:W3CDTF">2023-05-09T09:36:30Z</dcterms:created>
  <dcterms:modified xsi:type="dcterms:W3CDTF">2023-05-09T09:36:30Z</dcterms:modified>
</cp:coreProperties>
</file>